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8F8F7">
      <w:pPr>
        <w:rPr>
          <w:rFonts w:hint="default" w:ascii="Times New Roman" w:hAnsi="Times New Roman" w:cs="Times New Roman"/>
          <w:sz w:val="26"/>
          <w:szCs w:val="26"/>
        </w:rPr>
      </w:pPr>
    </w:p>
    <w:p w14:paraId="375BB372">
      <w:pPr>
        <w:pStyle w:val="85"/>
        <w:keepNext w:val="0"/>
        <w:keepLines w:val="0"/>
        <w:widowControl/>
        <w:suppressLineNumbers w:val="0"/>
        <w:bidi w:val="0"/>
        <w:spacing w:before="240" w:beforeAutospacing="0" w:after="240" w:afterAutospacing="0" w:line="14" w:lineRule="atLeast"/>
        <w:rPr>
          <w:rFonts w:hint="default" w:ascii="Times New Roman" w:hAnsi="Times New Roman" w:cs="Times New Roman"/>
          <w:b w:val="0"/>
          <w:bCs w:val="0"/>
          <w:sz w:val="26"/>
          <w:szCs w:val="26"/>
        </w:rPr>
      </w:pPr>
      <w:r>
        <w:rPr>
          <w:rFonts w:hint="default" w:ascii="Times New Roman" w:hAnsi="Times New Roman" w:cs="Times New Roman"/>
          <w:b/>
          <w:bCs/>
          <w:sz w:val="26"/>
          <w:szCs w:val="26"/>
        </w:rPr>
        <w:t>LỜI CHÀO</w:t>
      </w:r>
      <w:r>
        <w:rPr>
          <w:rFonts w:hint="default" w:ascii="Times New Roman" w:hAnsi="Times New Roman" w:cs="Times New Roman"/>
          <w:b/>
          <w:bCs/>
          <w:sz w:val="26"/>
          <w:szCs w:val="26"/>
        </w:rPr>
        <w:t>:</w:t>
      </w:r>
      <w:r>
        <w:rPr>
          <w:rFonts w:hint="default" w:ascii="Times New Roman" w:hAnsi="Times New Roman" w:cs="Times New Roman"/>
          <w:b/>
          <w:bCs/>
          <w:sz w:val="26"/>
          <w:szCs w:val="26"/>
        </w:rPr>
        <w:br w:type="textWrapping"/>
      </w:r>
      <w:r>
        <w:rPr>
          <w:rFonts w:hint="default" w:ascii="Times New Roman" w:hAnsi="Times New Roman" w:cs="Times New Roman"/>
          <w:i w:val="0"/>
          <w:iCs w:val="0"/>
          <w:color w:val="000000"/>
          <w:sz w:val="26"/>
          <w:szCs w:val="26"/>
          <w:u w:val="none"/>
          <w:vertAlign w:val="baseline"/>
        </w:rPr>
        <w:t>Dạ em chào anh. Nhóm chúng em là sinh viên khoa Thống kê – Tin học, trường Đại học Kinh tế – Đại học Đà Nẵng.</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i w:val="0"/>
          <w:iCs w:val="0"/>
          <w:color w:val="000000"/>
          <w:sz w:val="26"/>
          <w:szCs w:val="26"/>
          <w:u w:val="none"/>
          <w:vertAlign w:val="baseline"/>
        </w:rPr>
        <w:t>Chúng em rất cảm ơn anh đã dành thời gian tham gia buổi trao đổi online cùng nhóm hôm nay. Mong là sau buổi phỏng vấn thì nhóm s</w:t>
      </w:r>
      <w:r>
        <w:rPr>
          <w:rFonts w:hint="default" w:ascii="Times New Roman" w:hAnsi="Times New Roman" w:cs="Times New Roman"/>
          <w:b w:val="0"/>
          <w:bCs w:val="0"/>
          <w:i w:val="0"/>
          <w:iCs w:val="0"/>
          <w:color w:val="000000"/>
          <w:sz w:val="26"/>
          <w:szCs w:val="26"/>
          <w:u w:val="none"/>
          <w:vertAlign w:val="baseline"/>
        </w:rPr>
        <w:t xml:space="preserve">ẽ thu thập đầy đủ thông tin phục </w:t>
      </w:r>
      <w:r>
        <w:rPr>
          <w:rFonts w:hint="default" w:ascii="Times New Roman" w:hAnsi="Times New Roman" w:cs="Times New Roman"/>
          <w:i w:val="0"/>
          <w:iCs w:val="0"/>
          <w:color w:val="000000"/>
          <w:sz w:val="26"/>
          <w:szCs w:val="26"/>
          <w:u w:val="none"/>
          <w:vertAlign w:val="baseline"/>
        </w:rPr>
        <w:t>vụ cho việc thực hiện dự án xây dựng hệ thống quản lý kho cho WinKid</w:t>
      </w:r>
      <w:r>
        <w:rPr>
          <w:rFonts w:hint="default" w:ascii="Times New Roman" w:hAnsi="Times New Roman" w:eastAsia="sans-serif" w:cs="Times New Roman"/>
          <w:i w:val="0"/>
          <w:iCs w:val="0"/>
          <w:color w:val="444746"/>
          <w:sz w:val="26"/>
          <w:szCs w:val="26"/>
          <w:u w:val="none"/>
          <w:vertAlign w:val="baseline"/>
        </w:rPr>
        <w:t>.</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i w:val="0"/>
          <w:iCs w:val="0"/>
          <w:color w:val="000000"/>
          <w:sz w:val="26"/>
          <w:szCs w:val="26"/>
          <w:u w:val="none"/>
          <w:vertAlign w:val="baseline"/>
        </w:rPr>
        <w:t>Trong lúc trao đổi, nhóm xin phép được quay video và ghi âm lại để làm tư liệu nộp cho giảng viên cũng như tránh sót thông tin quan trọng. Không biết anh có thuận tiện không ạ?</w:t>
      </w:r>
    </w:p>
    <w:p w14:paraId="078BBEF5">
      <w:pPr>
        <w:pStyle w:val="85"/>
        <w:keepNext w:val="0"/>
        <w:keepLines w:val="0"/>
        <w:widowControl/>
        <w:suppressLineNumbers w:val="0"/>
        <w:bidi w:val="0"/>
        <w:spacing w:before="240" w:beforeAutospacing="0" w:after="240" w:afterAutospacing="0" w:line="14" w:lineRule="atLeast"/>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LỜI GIỚI THIỆU</w:t>
      </w:r>
      <w:bookmarkStart w:id="0" w:name="_GoBack"/>
      <w:bookmarkEnd w:id="0"/>
      <w:r>
        <w:rPr>
          <w:rFonts w:hint="default" w:ascii="Times New Roman" w:hAnsi="Times New Roman" w:eastAsia="SimSun" w:cs="Times New Roman"/>
          <w:b/>
          <w:bCs/>
          <w:sz w:val="26"/>
          <w:szCs w:val="26"/>
        </w:rPr>
        <w:br w:type="textWrapping"/>
      </w:r>
      <w:r>
        <w:rPr>
          <w:rFonts w:hint="default" w:ascii="Times New Roman" w:hAnsi="Times New Roman" w:eastAsia="SimSun" w:cs="Times New Roman"/>
          <w:b/>
          <w:bCs/>
          <w:sz w:val="26"/>
          <w:szCs w:val="26"/>
        </w:rPr>
        <w:t> </w:t>
      </w:r>
      <w:r>
        <w:rPr>
          <w:rFonts w:hint="default" w:ascii="Times New Roman" w:hAnsi="Times New Roman" w:eastAsia="SimSun" w:cs="Times New Roman"/>
          <w:b w:val="0"/>
          <w:bCs w:val="0"/>
          <w:sz w:val="26"/>
          <w:szCs w:val="26"/>
        </w:rPr>
        <w:t>Sau đây thì em xin được giới thiệu em tên là Dịu Hiền, là người sẽ trực tiếp trao đổi chính với anh trong buổi phỏng vấn ngày hôm nay. Đi cùng với em hôm nay có các bạn trong nhóm dự án bao gồm bạn Thục, Nguyên Anh và Ngân ạ</w:t>
      </w:r>
      <w:r>
        <w:rPr>
          <w:rFonts w:hint="default" w:ascii="Times New Roman" w:hAnsi="Times New Roman" w:eastAsia="SimSun" w:cs="Times New Roman"/>
          <w:b w:val="0"/>
          <w:bCs w:val="0"/>
          <w:sz w:val="26"/>
          <w:szCs w:val="26"/>
          <w:lang w:val="en-US"/>
        </w:rPr>
        <w:t>. Đ</w:t>
      </w:r>
      <w:r>
        <w:rPr>
          <w:rFonts w:hint="default" w:ascii="Times New Roman" w:hAnsi="Times New Roman" w:eastAsia="SimSun" w:cs="Times New Roman"/>
          <w:b w:val="0"/>
          <w:bCs w:val="0"/>
          <w:sz w:val="26"/>
          <w:szCs w:val="26"/>
        </w:rPr>
        <w:t>ể tiện cho việc xưng hô, anh có thể giới thiệu về tên và công việc hiện tại của anh trong Winkids được không ạ?</w:t>
      </w:r>
    </w:p>
    <w:p w14:paraId="514EFCB5">
      <w:pPr>
        <w:pStyle w:val="85"/>
        <w:keepNext w:val="0"/>
        <w:keepLines w:val="0"/>
        <w:widowControl/>
        <w:suppressLineNumbers w:val="0"/>
        <w:bidi w:val="0"/>
        <w:spacing w:before="240" w:beforeAutospacing="0" w:after="240" w:afterAutospacing="0" w:line="14"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Trước khi đi vào quy trình kho chi tiết, anh cho em xin phép hỏi nhanh một vài thông tin tổng quan về quán mình nha: </w:t>
      </w:r>
    </w:p>
    <w:p w14:paraId="3FFD09FF">
      <w:pPr>
        <w:pStyle w:val="85"/>
        <w:keepNext w:val="0"/>
        <w:keepLines w:val="0"/>
        <w:widowControl/>
        <w:numPr>
          <w:ilvl w:val="0"/>
          <w:numId w:val="12"/>
        </w:numPr>
        <w:suppressLineNumbers w:val="0"/>
        <w:bidi w:val="0"/>
        <w:spacing w:before="240" w:beforeAutospacing="0" w:after="240" w:afterAutospacing="0" w:line="14" w:lineRule="atLeast"/>
        <w:ind w:left="0" w:firstLine="72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Hiện tại Winkids của mình đã đi vào hoạt động được bao lâu rồi anh?</w:t>
      </w:r>
    </w:p>
    <w:p w14:paraId="25B62C83">
      <w:pPr>
        <w:pStyle w:val="85"/>
        <w:keepNext w:val="0"/>
        <w:keepLines w:val="0"/>
        <w:widowControl/>
        <w:suppressLineNumbers w:val="0"/>
        <w:bidi w:val="0"/>
        <w:spacing w:before="240" w:beforeAutospacing="0" w:after="240" w:afterAutospacing="0" w:line="14" w:lineRule="atLeast"/>
        <w:ind w:left="0" w:firstLine="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2. Mô hình hiện tại của mình đang có bao nhiêu cơ sở ạ? </w:t>
      </w:r>
    </w:p>
    <w:p w14:paraId="3F750FB8">
      <w:pPr>
        <w:pStyle w:val="85"/>
        <w:keepNext w:val="0"/>
        <w:keepLines w:val="0"/>
        <w:widowControl/>
        <w:suppressLineNumbers w:val="0"/>
        <w:bidi w:val="0"/>
        <w:spacing w:before="240" w:beforeAutospacing="0" w:after="240" w:afterAutospacing="0" w:line="14" w:lineRule="atLeast"/>
        <w:ind w:left="0" w:firstLine="720"/>
        <w:rPr>
          <w:rFonts w:hint="default" w:ascii="Times New Roman" w:hAnsi="Times New Roman" w:eastAsia="SimSun" w:cs="Times New Roman"/>
          <w:b/>
          <w:bCs/>
          <w:sz w:val="26"/>
          <w:szCs w:val="26"/>
        </w:rPr>
      </w:pPr>
      <w:r>
        <w:rPr>
          <w:rFonts w:hint="default" w:ascii="Times New Roman" w:hAnsi="Times New Roman" w:cs="Times New Roman"/>
          <w:i w:val="0"/>
          <w:iCs w:val="0"/>
          <w:color w:val="000000"/>
          <w:sz w:val="26"/>
          <w:szCs w:val="26"/>
          <w:u w:val="none"/>
          <w:vertAlign w:val="baseline"/>
        </w:rPr>
        <w:t>3. Về bộ phận quản lý thì hiện quán đang có khoảng bao nhiêu người cùng vận hành ạ?"</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eastAsia="SimSun" w:cs="Times New Roman"/>
          <w:b/>
          <w:bCs/>
          <w:sz w:val="26"/>
          <w:szCs w:val="26"/>
        </w:rPr>
        <w:t>C</w:t>
      </w:r>
      <w:r>
        <w:rPr>
          <w:rFonts w:hint="default" w:ascii="Times New Roman" w:hAnsi="Times New Roman" w:eastAsia="SimSun" w:cs="Times New Roman"/>
          <w:b/>
          <w:bCs/>
          <w:sz w:val="26"/>
          <w:szCs w:val="26"/>
        </w:rPr>
        <w:t>ÂU HỎI KHAI THÁC HIỆN TRẠNG (AS-IS)</w:t>
      </w:r>
    </w:p>
    <w:p w14:paraId="7C98C1E4">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Theo em có tìm hiểu và liên hệ anh từ trước thì hiện tại bên mình chưa có sử dụng hệ thống nào để quản lý kho, vậy cho em hỏi tại sao quán mình không sử dụng hệ thống quản lý kho vậy ạ?</w:t>
      </w:r>
    </w:p>
    <w:p w14:paraId="2F7B2428">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Dạ em hiểu rồi ạ. Với việc theo dõi thủ công bằng sổ tay và Excel như vậy, trong quá trình vận hành hằng ngày quán mình có gặp những bất tiện hay khó khăn nào lớn không anh? (Ví dụ như lệch số tồn, tốn thời gian kiểm kê hay bị động khi hết nguyên liệu đột xuất...)</w:t>
      </w:r>
    </w:p>
    <w:p w14:paraId="64E6F8BF">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Ngoài những khó khăn anh vừa chia sẻ, cho em xác nhận lại một chút là hiện tại WinKid chủ yếu quản lý kho bằng các công cụ thủ công là sổ tay và file Excel, chứ chưa áp dụng phần mềm chuyên biệt nào đúng không ạ?</w:t>
      </w:r>
    </w:p>
    <w:p w14:paraId="2431CE32">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Theo như em thấy thì bên mình có khu vui chơi, vậy bên mình quản lý những đồ chơi ở trong kho chung với kho N</w:t>
      </w:r>
      <w:r>
        <w:rPr>
          <w:rFonts w:hint="default" w:ascii="Times New Roman" w:hAnsi="Times New Roman" w:eastAsia="SimSun" w:cs="Times New Roman"/>
          <w:sz w:val="26"/>
          <w:szCs w:val="26"/>
          <w:lang w:val="en-US"/>
        </w:rPr>
        <w:t xml:space="preserve">guyên </w:t>
      </w:r>
      <w:r>
        <w:rPr>
          <w:rFonts w:hint="default" w:ascii="Times New Roman" w:hAnsi="Times New Roman" w:eastAsia="SimSun" w:cs="Times New Roman"/>
          <w:sz w:val="26"/>
          <w:szCs w:val="26"/>
        </w:rPr>
        <w:t>V</w:t>
      </w:r>
      <w:r>
        <w:rPr>
          <w:rFonts w:hint="default" w:ascii="Times New Roman" w:hAnsi="Times New Roman" w:eastAsia="SimSun" w:cs="Times New Roman"/>
          <w:sz w:val="26"/>
          <w:szCs w:val="26"/>
          <w:lang w:val="en-US"/>
        </w:rPr>
        <w:t>ậ</w:t>
      </w:r>
      <w:r>
        <w:rPr>
          <w:rFonts w:hint="default" w:ascii="Times New Roman" w:hAnsi="Times New Roman" w:eastAsia="SimSun" w:cs="Times New Roman"/>
          <w:sz w:val="26"/>
          <w:szCs w:val="26"/>
          <w:lang w:val="en-US"/>
        </w:rPr>
        <w:t>t Liệu</w:t>
      </w:r>
      <w:r>
        <w:rPr>
          <w:rFonts w:hint="default" w:ascii="Times New Roman" w:hAnsi="Times New Roman" w:eastAsia="SimSun" w:cs="Times New Roman"/>
          <w:sz w:val="26"/>
          <w:szCs w:val="26"/>
        </w:rPr>
        <w:t xml:space="preserve"> luôn hay sao anh ha? Và anh muốn hệ thống của mình sẽ quản lý cả NVL và đồ chơi hay chỉ các N</w:t>
      </w:r>
      <w:r>
        <w:rPr>
          <w:rFonts w:hint="default" w:ascii="Times New Roman" w:hAnsi="Times New Roman" w:eastAsia="SimSun" w:cs="Times New Roman"/>
          <w:sz w:val="26"/>
          <w:szCs w:val="26"/>
          <w:lang w:val="en-US"/>
        </w:rPr>
        <w:t xml:space="preserve">guyên </w:t>
      </w:r>
      <w:r>
        <w:rPr>
          <w:rFonts w:hint="default" w:ascii="Times New Roman" w:hAnsi="Times New Roman" w:eastAsia="SimSun" w:cs="Times New Roman"/>
          <w:sz w:val="26"/>
          <w:szCs w:val="26"/>
        </w:rPr>
        <w:t>V</w:t>
      </w:r>
      <w:r>
        <w:rPr>
          <w:rFonts w:hint="default" w:ascii="Times New Roman" w:hAnsi="Times New Roman" w:eastAsia="SimSun" w:cs="Times New Roman"/>
          <w:sz w:val="26"/>
          <w:szCs w:val="26"/>
          <w:lang w:val="en-US"/>
        </w:rPr>
        <w:t>ậ</w:t>
      </w:r>
      <w:r>
        <w:rPr>
          <w:rFonts w:hint="default" w:ascii="Times New Roman" w:hAnsi="Times New Roman" w:eastAsia="SimSun" w:cs="Times New Roman"/>
          <w:sz w:val="26"/>
          <w:szCs w:val="26"/>
          <w:lang w:val="en-US"/>
        </w:rPr>
        <w:t>t Liệu</w:t>
      </w:r>
      <w:r>
        <w:rPr>
          <w:rFonts w:hint="default" w:ascii="Times New Roman" w:hAnsi="Times New Roman" w:eastAsia="SimSun" w:cs="Times New Roman"/>
          <w:sz w:val="26"/>
          <w:szCs w:val="26"/>
        </w:rPr>
        <w:t xml:space="preserve"> thôi ạ?</w:t>
      </w:r>
    </w:p>
    <w:p w14:paraId="36196DAA">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Anh có thể chia sẻ giúp tụi em quy trình quản lý N</w:t>
      </w:r>
      <w:r>
        <w:rPr>
          <w:rFonts w:hint="default" w:ascii="Times New Roman" w:hAnsi="Times New Roman" w:eastAsia="SimSun" w:cs="Times New Roman"/>
          <w:sz w:val="26"/>
          <w:szCs w:val="26"/>
          <w:lang w:val="en-US"/>
        </w:rPr>
        <w:t xml:space="preserve">guyên </w:t>
      </w:r>
      <w:r>
        <w:rPr>
          <w:rFonts w:hint="default" w:ascii="Times New Roman" w:hAnsi="Times New Roman" w:eastAsia="SimSun" w:cs="Times New Roman"/>
          <w:sz w:val="26"/>
          <w:szCs w:val="26"/>
        </w:rPr>
        <w:t>V</w:t>
      </w:r>
      <w:r>
        <w:rPr>
          <w:rFonts w:hint="default" w:ascii="Times New Roman" w:hAnsi="Times New Roman" w:eastAsia="SimSun" w:cs="Times New Roman"/>
          <w:sz w:val="26"/>
          <w:szCs w:val="26"/>
          <w:lang w:val="en-US"/>
        </w:rPr>
        <w:t xml:space="preserve">ật </w:t>
      </w:r>
      <w:r>
        <w:rPr>
          <w:rFonts w:hint="default" w:ascii="Times New Roman" w:hAnsi="Times New Roman" w:eastAsia="SimSun" w:cs="Times New Roman"/>
          <w:sz w:val="26"/>
          <w:szCs w:val="26"/>
        </w:rPr>
        <w:t>L</w:t>
      </w:r>
      <w:r>
        <w:rPr>
          <w:rFonts w:hint="default" w:ascii="Times New Roman" w:hAnsi="Times New Roman" w:eastAsia="SimSun" w:cs="Times New Roman"/>
          <w:sz w:val="26"/>
          <w:szCs w:val="26"/>
          <w:lang w:val="en-US"/>
        </w:rPr>
        <w:t>iệu</w:t>
      </w:r>
      <w:r>
        <w:rPr>
          <w:rFonts w:hint="default" w:ascii="Times New Roman" w:hAnsi="Times New Roman" w:eastAsia="SimSun" w:cs="Times New Roman"/>
          <w:sz w:val="26"/>
          <w:szCs w:val="26"/>
        </w:rPr>
        <w:t xml:space="preserve"> hiện tại ở quán mình diễn ra như thế nào không ạ?</w:t>
      </w:r>
    </w:p>
    <w:p w14:paraId="4F99A47B">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Cho em hỏi thêm là khu vực kho lưu trữ nguyên vật liệu của quán mình hiện đang được bố trí ở đâu, và việc sắp xếp hàng hóa trong đó ra sao ạ?</w:t>
      </w:r>
    </w:p>
    <w:p w14:paraId="1AF955B6">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Dạ, còn về mặt nhân sự thì hiện tại ai là người phụ trách chính việc quản lý kho vậy anh? Cụ thể như ai sẽ theo dõi lượng hàng thiếu/hư để báo mua, và khi hàng về thì ai là người đứng ra kiểm đếm và nhận hàng ạ?</w:t>
      </w:r>
    </w:p>
    <w:p w14:paraId="47CD0448">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V</w:t>
      </w:r>
      <w:r>
        <w:rPr>
          <w:rFonts w:hint="default" w:ascii="Times New Roman" w:hAnsi="Times New Roman" w:eastAsia="SimSun" w:cs="Times New Roman"/>
          <w:sz w:val="26"/>
          <w:szCs w:val="26"/>
        </w:rPr>
        <w:t>ậy quán mình có quy định mức tồn kho tối thiểu cho từng loại nguyên liệu pha chế không ạ? (Ví dụ: Hạt cà phê luôn phải còn ít nhất 5kg, Sữa tươi còn ít nhất 10 hộp...)</w:t>
      </w:r>
    </w:p>
    <w:p w14:paraId="444CCCF6">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S</w:t>
      </w:r>
      <w:r>
        <w:rPr>
          <w:rFonts w:hint="default" w:ascii="Times New Roman" w:hAnsi="Times New Roman" w:eastAsia="SimSun" w:cs="Times New Roman"/>
          <w:sz w:val="26"/>
          <w:szCs w:val="26"/>
        </w:rPr>
        <w:t>au khi chốt số lượng xong thì bên mình liên hệ với Nhà cung cấp qua hình thức nào ạ?</w:t>
      </w:r>
    </w:p>
    <w:p w14:paraId="22CF151C">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Khi hàng về đến quán, ai là người kiểm đếm và quy trình đối chiếu hóa đơn, kiểm tra hạn sử dụng diễn ra như thế nào ạ?</w:t>
      </w:r>
    </w:p>
    <w:p w14:paraId="785FBE43">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Dạ vâng tụi em ghi nhận yêu cầu này ạ. Vậy cho em hỏi thêm là Trong trường hợp hàng giao bị thiếu, hư hỏng hoặc sai hạn sử dụng thì hiện tại bên mình xử lý ra sao ạ?</w:t>
      </w:r>
    </w:p>
    <w:p w14:paraId="6DE32697">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A</w:t>
      </w:r>
      <w:r>
        <w:rPr>
          <w:rFonts w:hint="default" w:ascii="Times New Roman" w:hAnsi="Times New Roman" w:eastAsia="SimSun" w:cs="Times New Roman"/>
          <w:sz w:val="26"/>
          <w:szCs w:val="26"/>
        </w:rPr>
        <w:t>nh cho em hỏi, hiện tại mỗi ca khi nhân viên pha chế lấy NVL từ kho ra sử dụng thì quy trình diễn ra như thế nào ạ? Nhân viên có cần đề xuất hay xin phép ai trước khi lấy hàng không anh?</w:t>
      </w:r>
    </w:p>
    <w:p w14:paraId="3946E504">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Nguyên liệu pha chế như sữa, kem, hoa quả có hạn sử dụng khá ngắn. Hiện tại quán đang quản lý việc kiểm tra hạn sử dụng của các mặt hàng tồn trong kho như thế nào để tránh bị hết hạn ạ?</w:t>
      </w:r>
    </w:p>
    <w:p w14:paraId="58FA678B">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HỎI YÊU CẦU CHỨC NĂNG (TO-BE)</w:t>
      </w:r>
    </w:p>
    <w:p w14:paraId="5175FD5F">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V</w:t>
      </w:r>
      <w:r>
        <w:rPr>
          <w:rFonts w:hint="default" w:ascii="Times New Roman" w:hAnsi="Times New Roman" w:eastAsia="SimSun" w:cs="Times New Roman"/>
          <w:sz w:val="26"/>
          <w:szCs w:val="26"/>
        </w:rPr>
        <w:t>ậy hệ thống mới tụi em sẽ tập trung tối ưu cho phần nguyên vật liệu pha chế. Dạ cho em hỏi là động lực lớn nhất hay mục tiêu chính khiến bên mình muốn xây dựng một hệ thống quản lý kho mới vào lúc này là gì ạ? Anh kỳ vọng hệ thống mới sẽ giải quyết triệt để nhất vấn đề nào đang tồn tại ạ?</w:t>
      </w:r>
    </w:p>
    <w:p w14:paraId="19694EF5">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Dạ, vậy khi lên hệ thống mới, anh có muốn hệ thống tự động gửi cảnh báo khi nguyên liệu chạm ngưỡng tối thiểu không ạ? Và hệ thống có cần phân quyền riêng cho nhân viên chỉ được 'Tạo phiếu đề xuất', còn Quản lý mới có quyền 'Duyệt đơn đặt hàng' không anh?</w:t>
      </w:r>
    </w:p>
    <w:p w14:paraId="414020D7">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Dạ, để tiết kiệm thời gian khi đặt hàng, anh có muốn hệ thống hỗ trợ tự động khởi tạo một mẫu đơn đặt hàng dưới dạng tệp hoặc gửi trực tiếp về Gmail của anh không ạ? Như vậy, khi cần nhập hàng, anh chỉ cần chuyển tiếp file đó cho NCC rất nhanh gọn và tránh nhầm lẫn số lượng</w:t>
      </w:r>
    </w:p>
    <w:p w14:paraId="24B301F4">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Dạ, anh có muốn hệ thống mới lưu trữ danh sách N</w:t>
      </w:r>
      <w:r>
        <w:rPr>
          <w:rFonts w:hint="default" w:ascii="Times New Roman" w:hAnsi="Times New Roman" w:eastAsia="SimSun" w:cs="Times New Roman"/>
          <w:sz w:val="26"/>
          <w:szCs w:val="26"/>
          <w:lang w:val="en-US"/>
        </w:rPr>
        <w:t>hà cung cấp k</w:t>
      </w:r>
      <w:r>
        <w:rPr>
          <w:rFonts w:hint="default" w:ascii="Times New Roman" w:hAnsi="Times New Roman" w:eastAsia="SimSun" w:cs="Times New Roman"/>
          <w:sz w:val="26"/>
          <w:szCs w:val="26"/>
        </w:rPr>
        <w:t>èm đơn giá từng mặt hàng để khi đặt hàng nhân viên chỉ cần chọn NCC là hệ thống tự nhảy thông tin cho mình dễ quản lý thu chi không anh ?</w:t>
      </w:r>
    </w:p>
    <w:p w14:paraId="2294CB12">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Đ</w:t>
      </w:r>
      <w:r>
        <w:rPr>
          <w:rFonts w:hint="default" w:ascii="Times New Roman" w:hAnsi="Times New Roman" w:eastAsia="SimSun" w:cs="Times New Roman"/>
          <w:sz w:val="26"/>
          <w:szCs w:val="26"/>
        </w:rPr>
        <w:t>ối với phần nhập kho này, anh có yêu cầu hệ thống phải quản lý chi tiết Hạn sử dụng/Số lô của từng đợt nhập không ạ? Và khi nhận hàng, nhân viên chỉ cần tạo Phiếu nhập kho trên phần mềm để cộng tự động vào tồn kho, hay có cần chức năng chụp/tải hóa đơn giấy lên để lưu trữ không anh?</w:t>
      </w:r>
    </w:p>
    <w:p w14:paraId="15332A37">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K</w:t>
      </w:r>
      <w:r>
        <w:rPr>
          <w:rFonts w:hint="default" w:ascii="Times New Roman" w:hAnsi="Times New Roman" w:eastAsia="SimSun" w:cs="Times New Roman"/>
          <w:sz w:val="26"/>
          <w:szCs w:val="26"/>
        </w:rPr>
        <w:t>hi NCC giao hàng đến, em thấy trên hóa đơn họ thường ghi đơn vị là Thùng, Bao hoặc Lô (ví dụ: 1 thùng sữa 12 hộp, 1 bao cà phê 10kg). Nhưng khi các bạn nhân viên pha chế lấy ra sử dụng thì lại dùng theo Hộp, Kg. Hiện tại quán mình đang quy đổi số lượng này như thế nào ạ? Và trên hệ thống mới, anh có muốn khi nhân viên nhập kho 1 Thùng, hệ thống sẽ tự động quy đổi thành 12 Hộp để khi xuất kho nhân viên chỉ cần trừ theo từng Hộp/KG cho dễ quản lý không ạ?</w:t>
      </w:r>
    </w:p>
    <w:p w14:paraId="782272EA">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Trường hợp NCC thay đổi quy cách đóng gói (ví dụ: đợt này 1 thùng có 12 hộp, đợt sau họ giao loại thùng 24 hộp), hệ thống có cần cho phép quản lý tự chỉnh sửa lại tỷ lệ quy đổi khi tạo phiếu nhập không ạ?</w:t>
      </w:r>
    </w:p>
    <w:p w14:paraId="242828B4">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V</w:t>
      </w:r>
      <w:r>
        <w:rPr>
          <w:rFonts w:hint="default" w:ascii="Times New Roman" w:hAnsi="Times New Roman" w:eastAsia="SimSun" w:cs="Times New Roman"/>
          <w:sz w:val="26"/>
          <w:szCs w:val="26"/>
        </w:rPr>
        <w:t>âng ạ, vậy thì anh cần hệ thống có chức năng ghi nhận 'Hàng lỗi/Trả lại</w:t>
      </w:r>
      <w:r>
        <w:rPr>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rPr>
        <w:t>để tự động trừ vào công nợ hoặc trừ khỏi số lượng thực nhập ko ạ</w:t>
      </w:r>
      <w:r>
        <w:rPr>
          <w:rFonts w:hint="default" w:ascii="Times New Roman" w:hAnsi="Times New Roman" w:eastAsia="SimSun" w:cs="Times New Roman"/>
          <w:sz w:val="26"/>
          <w:szCs w:val="26"/>
          <w:lang w:val="en-US"/>
        </w:rPr>
        <w:t>?</w:t>
      </w:r>
    </w:p>
    <w:p w14:paraId="1B46B0F8">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Ở</w:t>
      </w:r>
      <w:r>
        <w:rPr>
          <w:rFonts w:hint="default" w:ascii="Times New Roman" w:hAnsi="Times New Roman" w:eastAsia="SimSun" w:cs="Times New Roman"/>
          <w:sz w:val="26"/>
          <w:szCs w:val="26"/>
        </w:rPr>
        <w:t xml:space="preserve"> khâu xử lý hàng lỗi giao từ nhà cung cấp,để có căn cứ làm việc lại với bên giao hàng thì trên hệ thống mới, anh có yêu cầu nhân viên bắt buộc phải chụp lại ảnh thực tế của kiện hàng hỏng đính kèm vào phiếu không ạ?</w:t>
      </w:r>
    </w:p>
    <w:p w14:paraId="32B45CD8">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V</w:t>
      </w:r>
      <w:r>
        <w:rPr>
          <w:rFonts w:hint="default" w:ascii="Times New Roman" w:hAnsi="Times New Roman" w:eastAsia="SimSun" w:cs="Times New Roman"/>
          <w:sz w:val="26"/>
          <w:szCs w:val="26"/>
        </w:rPr>
        <w:t>ậy khi đưa lên hệ thống mới, anh có muốn hệ thống hỗ trợ tạo Phiếu xuất kho theo nhiều mục đích khác nhau không ạ? </w:t>
      </w:r>
    </w:p>
    <w:p w14:paraId="36DFAC9F">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A</w:t>
      </w:r>
      <w:r>
        <w:rPr>
          <w:rFonts w:hint="default" w:ascii="Times New Roman" w:hAnsi="Times New Roman" w:eastAsia="SimSun" w:cs="Times New Roman"/>
          <w:sz w:val="26"/>
          <w:szCs w:val="26"/>
        </w:rPr>
        <w:t>nh có mong muốn mỗi khi duyệt Phiếu xuất kho, hệ thống sẽ tự động trừ số lượng tồn kho ngay lập tức do nhân viên tự thao tác được hay phải cần Quản lý phê duyệt thì kho mới trừ số tồn ạ?</w:t>
      </w:r>
    </w:p>
    <w:p w14:paraId="0B442DD2">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Đ</w:t>
      </w:r>
      <w:r>
        <w:rPr>
          <w:rFonts w:hint="default" w:ascii="Times New Roman" w:hAnsi="Times New Roman" w:eastAsia="SimSun" w:cs="Times New Roman"/>
          <w:sz w:val="26"/>
          <w:szCs w:val="26"/>
        </w:rPr>
        <w:t>ối với những NVL gần hết hạn sử dụng, anh có muốn hệ thống gợi ý xuất kho theo nguyên tắc: hàng nhập trước còn tồn hoặc hàng ngắn hạn để đem ra sử dụng trước không ạ ? Ngoài ra, hệ thống có cần chức năng đối chiếu giữa lượng xuất kho thực tế với lượng bán ra từ máy POS để phát hiện chênh lệch/hao hụt bất thường không anh?</w:t>
      </w:r>
    </w:p>
    <w:p w14:paraId="196E5BAC">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Bên mình có phân loại những mặt hàng nào bắt buộc phải theo dõi tồn kho liên tục không? Và trên hệ thống mới, anh có muốn một Màn hình hiển thị số lượng tồn kho theo thời gian thực, trong đó tự động phân loại rõ nguyên liệu tồn nhiều, nguyên liệu sắp hết hay không ạ</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Vậy anh có muốn cái này sẽ hiển thị đầu tiên khi anh vào hệ thống không ?</w:t>
      </w:r>
    </w:p>
    <w:p w14:paraId="09685BCC">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Dạ, anh có cần hệ thống tự động tính toán tổng giá trị tồn kho hiện tại để xuất báo cáo nhanh cho chủ quán không ạ?</w:t>
      </w:r>
    </w:p>
    <w:p w14:paraId="6F2FC596">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A</w:t>
      </w:r>
      <w:r>
        <w:rPr>
          <w:rFonts w:hint="default" w:ascii="Times New Roman" w:hAnsi="Times New Roman" w:eastAsia="SimSun" w:cs="Times New Roman"/>
          <w:sz w:val="26"/>
          <w:szCs w:val="26"/>
        </w:rPr>
        <w:t>nh có muốn hệ thống cung cấp giao diện kiểm kê tối ưu trên Điện thoại/Máy tính bảng, nhân viên chỉ cần gõ số lượng thực đếm (hoặc quét mã vạch) là hệ thống tự so sánh với số tồn trên máy không ạ?</w:t>
      </w:r>
    </w:p>
    <w:p w14:paraId="764A4585">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K</w:t>
      </w:r>
      <w:r>
        <w:rPr>
          <w:rFonts w:hint="default" w:ascii="Times New Roman" w:hAnsi="Times New Roman" w:eastAsia="SimSun" w:cs="Times New Roman"/>
          <w:sz w:val="26"/>
          <w:szCs w:val="26"/>
        </w:rPr>
        <w:t>hi phát hiện chênh lệch, anh có muốn hệ thống tự động tạo Phiếu điều chỉnh kho, đồng thời yêu cầu nhân viên phải nhập 'Lý do chênh lệch' để Quản lý duyệt rồi mới cập nhật lại số tồn chuẩn không ạ?</w:t>
      </w:r>
    </w:p>
    <w:p w14:paraId="2B2A9080">
      <w:pPr>
        <w:keepNext w:val="0"/>
        <w:keepLines w:val="0"/>
        <w:widowControl/>
        <w:numPr>
          <w:numId w:val="0"/>
        </w:numPr>
        <w:suppressLineNumbers w:val="0"/>
        <w:spacing w:before="0" w:beforeAutospacing="1" w:after="0" w:afterAutospacing="1"/>
        <w:rPr>
          <w:rFonts w:hint="default" w:ascii="Times New Roman" w:hAnsi="Times New Roman" w:cs="Times New Roman"/>
          <w:sz w:val="26"/>
          <w:szCs w:val="26"/>
        </w:rPr>
      </w:pPr>
    </w:p>
    <w:p w14:paraId="412AAE33">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w:t>
      </w:r>
      <w:r>
        <w:rPr>
          <w:rFonts w:hint="default" w:ascii="Times New Roman" w:hAnsi="Times New Roman" w:eastAsia="SimSun" w:cs="Times New Roman"/>
          <w:b w:val="0"/>
          <w:bCs w:val="0"/>
          <w:kern w:val="0"/>
          <w:sz w:val="26"/>
          <w:szCs w:val="26"/>
          <w:lang w:val="en-US" w:eastAsia="zh-CN" w:bidi="ar"/>
        </w:rPr>
        <w:t>Â</w:t>
      </w:r>
      <w:r>
        <w:rPr>
          <w:rFonts w:hint="default" w:ascii="Times New Roman" w:hAnsi="Times New Roman" w:cs="Times New Roman"/>
          <w:sz w:val="26"/>
          <w:szCs w:val="26"/>
        </w:rPr>
        <w:t>U HỎI YÊU CẦU PHI CHỨC NĂNG &amp; PHÂN QUYỀN</w:t>
      </w:r>
    </w:p>
    <w:p w14:paraId="505F8077">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cs="Times New Roman"/>
          <w:sz w:val="26"/>
          <w:szCs w:val="26"/>
        </w:rPr>
      </w:pPr>
      <w:r>
        <w:rPr>
          <w:rFonts w:hint="default" w:ascii="Times New Roman" w:hAnsi="Times New Roman" w:eastAsia="SimSun" w:cs="Times New Roman"/>
          <w:sz w:val="26"/>
          <w:szCs w:val="26"/>
        </w:rPr>
        <w:t>Anh muốn ứng dụng được sử dụng trên nền tảng nào ạ? Desktop trên máy POS, mobile hay cả hai ạ?</w:t>
      </w:r>
    </w:p>
    <w:p w14:paraId="627F3581">
      <w:pPr>
        <w:keepNext w:val="0"/>
        <w:keepLines w:val="0"/>
        <w:widowControl/>
        <w:numPr>
          <w:ilvl w:val="0"/>
          <w:numId w:val="13"/>
        </w:numPr>
        <w:suppressLineNumbers w:val="0"/>
        <w:spacing w:before="0" w:beforeAutospacing="1" w:after="0" w:afterAutospacing="1"/>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Vậy Nếu hệ thống tích hợp thêm phần báo cáo trực quan dạng biểu đồ (theo dõi biến động tồn kho, xuất - nhập theo ngày, tuần, tháng hay năm) để quản lý dễ dàng nắm bắt số liệu thì anh thấy có phù hợp với nhu cầu thực tế không ạ?</w:t>
      </w:r>
    </w:p>
    <w:p w14:paraId="32799596">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A</w:t>
      </w:r>
      <w:r>
        <w:rPr>
          <w:rFonts w:hint="default" w:ascii="Times New Roman" w:hAnsi="Times New Roman" w:eastAsia="SimSun" w:cs="Times New Roman"/>
          <w:sz w:val="26"/>
          <w:szCs w:val="26"/>
        </w:rPr>
        <w:t>nh có muốn hệ thống cho phép xuất file báo cáo (Excel/PDF) để gửi cho chủ quán xem định kỳ không ạ?</w:t>
      </w:r>
    </w:p>
    <w:p w14:paraId="2692A129">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Dạ, về cơ chế hoạt động, bên mình mong muốn phần mềm phải luôn có kết nối Internet để cập nhật dữ liệu theo thời gian thực, hay cần hỗ trợ cho phép dùng Offline khi mất mạng ạ? Nếu cho phép dùng Offline, khi có mạng trở lại hệ thống mới đồng bộ dữ liệu lên máy chủ, điều này có thể dẫn đến việc lệch số tồn tạm thời trong khoảng thời gian mất mạng. Anh thấy phương án này có phù hợp với thực tế vận hành tại quán không ạ?</w:t>
      </w:r>
    </w:p>
    <w:p w14:paraId="7ACE8747">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Trường hợp mất mạng bất ngờ đúng lúc nhân viên đang tạo phiếu nhập/xuất kho thì anh muốn phần mềm cảnh báo thế nào để tránh mất dữ liệu ạ?</w:t>
      </w:r>
    </w:p>
    <w:p w14:paraId="55EAF32A">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Bên em có thể làm tính năng 'Ghi nhớ mật khẩu' để nhân viên thao tác nhanh hơn. Anh thấy quán mình nên dùng tính năng này, hay ưu tiên tự động đăng xuất sau một khoảng thời gian để bảo mật hơn ạ?</w:t>
      </w:r>
    </w:p>
    <w:p w14:paraId="09E91E1C">
      <w:pPr>
        <w:pStyle w:val="85"/>
        <w:keepNext w:val="0"/>
        <w:keepLines w:val="0"/>
        <w:widowControl/>
        <w:numPr>
          <w:ilvl w:val="0"/>
          <w:numId w:val="13"/>
        </w:numPr>
        <w:suppressLineNumbers w:val="0"/>
        <w:bidi w:val="0"/>
        <w:spacing w:before="240" w:beforeAutospacing="0" w:after="240" w:afterAutospacing="0" w:line="14" w:lineRule="atLeast"/>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T</w:t>
      </w:r>
      <w:r>
        <w:rPr>
          <w:rFonts w:hint="default" w:ascii="Times New Roman" w:hAnsi="Times New Roman" w:eastAsia="SimSun" w:cs="Times New Roman"/>
          <w:sz w:val="26"/>
          <w:szCs w:val="26"/>
        </w:rPr>
        <w:t>rên hệ thống mới, anh có muốn chia hệ thống thành các nhóm tài khoản riêng biệt như: Tài khoản Admin dành cho (Chủ quán/Quản lý) và Tài khoản Nhân viên không ạ ? Anh có cần phân quyền chi tiết không ?</w:t>
      </w:r>
    </w:p>
    <w:p w14:paraId="1FF20A41">
      <w:pPr>
        <w:pStyle w:val="85"/>
        <w:keepNext w:val="0"/>
        <w:keepLines w:val="0"/>
        <w:widowControl/>
        <w:suppressLineNumbers w:val="0"/>
        <w:bidi w:val="0"/>
        <w:spacing w:before="240" w:beforeAutospacing="0" w:after="240" w:afterAutospacing="0" w:line="14" w:lineRule="atLeast"/>
        <w:jc w:val="left"/>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b/>
          <w:bCs/>
          <w:i w:val="0"/>
          <w:iCs w:val="0"/>
          <w:color w:val="000000"/>
          <w:sz w:val="26"/>
          <w:szCs w:val="26"/>
          <w:u w:val="none"/>
          <w:vertAlign w:val="baseline"/>
        </w:rPr>
        <w:t>LỜI KẾT</w:t>
      </w:r>
      <w:r>
        <w:rPr>
          <w:rFonts w:hint="default" w:ascii="Times New Roman" w:hAnsi="Times New Roman" w:eastAsia="SimSun" w:cs="Times New Roman"/>
          <w:i w:val="0"/>
          <w:iCs w:val="0"/>
          <w:color w:val="000000"/>
          <w:sz w:val="26"/>
          <w:szCs w:val="26"/>
          <w:u w:val="none"/>
          <w:vertAlign w:val="baseline"/>
        </w:rPr>
        <w:br w:type="textWrapping"/>
      </w:r>
      <w:r>
        <w:rPr>
          <w:rFonts w:hint="default" w:ascii="Times New Roman" w:hAnsi="Times New Roman" w:eastAsia="SimSun" w:cs="Times New Roman"/>
          <w:i w:val="0"/>
          <w:iCs w:val="0"/>
          <w:color w:val="000000"/>
          <w:sz w:val="26"/>
          <w:szCs w:val="26"/>
          <w:u w:val="none"/>
          <w:vertAlign w:val="baseline"/>
        </w:rPr>
        <w:t>Dạ, em cảm ơn anh Bá Minh đã dành thời gian chia sẻ những thông tin rất thực tế với nhóm em. Những chia sẻ của anh sẽ giúp nhóm em xây dựng hệ thống quản lý kho phù hợp hơn với nhu cầu của WinKids. Chúc anh và WinKids ngày càng phát triển ạ.Vậy nhóm em xin phép kết thúc buổi phỏng vấn tại đây. Em chào anh ạ!</w:t>
      </w:r>
    </w:p>
    <w:p w14:paraId="04603297">
      <w:pPr>
        <w:pStyle w:val="85"/>
        <w:keepNext w:val="0"/>
        <w:keepLines w:val="0"/>
        <w:widowControl/>
        <w:suppressLineNumbers w:val="0"/>
        <w:bidi w:val="0"/>
        <w:spacing w:before="240" w:beforeAutospacing="0" w:after="240" w:afterAutospacing="0" w:line="14" w:lineRule="atLeast"/>
        <w:ind w:left="0" w:firstLine="720"/>
        <w:jc w:val="left"/>
        <w:rPr>
          <w:rFonts w:hint="default" w:ascii="Times New Roman" w:hAnsi="Times New Roman" w:eastAsia="SimSun" w:cs="Times New Roman"/>
          <w:i w:val="0"/>
          <w:iCs w:val="0"/>
          <w:color w:val="000000"/>
          <w:sz w:val="26"/>
          <w:szCs w:val="26"/>
          <w:u w:val="none"/>
          <w:vertAlign w:val="baseline"/>
        </w:rPr>
      </w:pPr>
    </w:p>
    <w:p w14:paraId="2697D579">
      <w:pPr>
        <w:keepNext w:val="0"/>
        <w:keepLines w:val="0"/>
        <w:widowControl/>
        <w:numPr>
          <w:numId w:val="0"/>
        </w:numPr>
        <w:suppressLineNumbers w:val="0"/>
        <w:spacing w:before="0" w:beforeAutospacing="1" w:after="0" w:afterAutospacing="1"/>
        <w:rPr>
          <w:rFonts w:hint="default" w:ascii="Times New Roman" w:hAnsi="Times New Roman" w:cs="Times New Roman"/>
          <w:sz w:val="26"/>
          <w:szCs w:val="26"/>
        </w:rPr>
      </w:pPr>
    </w:p>
    <w:p w14:paraId="22AA0E47">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F5847F"/>
    <w:multiLevelType w:val="multilevel"/>
    <w:tmpl w:val="B9F5847F"/>
    <w:lvl w:ilvl="0" w:tentative="0">
      <w:start w:val="1"/>
      <w:numFmt w:val="none"/>
      <w:lvlText w:val="CHƯƠNG 1."/>
      <w:lvlJc w:val="left"/>
      <w:pPr>
        <w:ind w:left="57" w:hanging="57"/>
      </w:pPr>
    </w:lvl>
    <w:lvl w:ilvl="1" w:tentative="0">
      <w:start w:val="1"/>
      <w:numFmt w:val="none"/>
      <w:pStyle w:val="250"/>
      <w:lvlText w:val="1.1."/>
      <w:lvlJc w:val="left"/>
      <w:pPr>
        <w:ind w:left="576" w:hanging="576"/>
      </w:pPr>
    </w:lvl>
    <w:lvl w:ilvl="2" w:tentative="0">
      <w:start w:val="1"/>
      <w:numFmt w:val="none"/>
      <w:pStyle w:val="4"/>
      <w:lvlText w:val="1.2."/>
      <w:lvlJc w:val="left"/>
      <w:pPr>
        <w:ind w:left="720" w:hanging="720"/>
      </w:pPr>
      <w:rPr>
        <w:rFonts w:hint="default" w:ascii="Times New Roman" w:hAnsi="Times New Roman" w:cs="Times New Roman"/>
        <w:b/>
        <w:bCs/>
        <w:i w:val="0"/>
        <w:color w:val="000000"/>
        <w:sz w:val="28"/>
      </w:r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37A4B6E1"/>
    <w:multiLevelType w:val="singleLevel"/>
    <w:tmpl w:val="37A4B6E1"/>
    <w:lvl w:ilvl="0" w:tentative="0">
      <w:start w:val="1"/>
      <w:numFmt w:val="decimal"/>
      <w:lvlText w:val="%1."/>
      <w:lvlJc w:val="left"/>
      <w:pPr>
        <w:tabs>
          <w:tab w:val="left" w:pos="425"/>
        </w:tabs>
        <w:ind w:left="425" w:leftChars="0" w:hanging="425" w:firstLineChars="0"/>
      </w:pPr>
      <w:rPr>
        <w:rFonts w:hint="default"/>
      </w:rPr>
    </w:lvl>
  </w:abstractNum>
  <w:abstractNum w:abstractNumId="12">
    <w:nsid w:val="7D244146"/>
    <w:multiLevelType w:val="singleLevel"/>
    <w:tmpl w:val="7D244146"/>
    <w:lvl w:ilvl="0" w:tentative="0">
      <w:start w:val="1"/>
      <w:numFmt w:val="decimal"/>
      <w:suff w:val="space"/>
      <w:lvlText w:val="%1."/>
      <w:lvlJc w:val="left"/>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0249A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C693551"/>
    <w:rsid w:val="430249AC"/>
    <w:rsid w:val="761B4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Style1"/>
    <w:basedOn w:val="1"/>
    <w:uiPriority w:val="0"/>
    <w:pPr>
      <w:spacing w:before="100" w:beforeLines="100" w:afterLines="100" w:line="240" w:lineRule="auto"/>
      <w:jc w:val="both"/>
      <w:outlineLvl w:val="0"/>
    </w:pPr>
    <w:rPr>
      <w:rFonts w:ascii="Times New Roman" w:hAnsi="Times New Roman" w:eastAsia="Calibri" w:cs="Times New Roman"/>
      <w:kern w:val="2"/>
      <w:sz w:val="28"/>
      <w:szCs w:val="22"/>
      <w:lang w:bidi="ar"/>
    </w:rPr>
  </w:style>
  <w:style w:type="paragraph" w:customStyle="1" w:styleId="250">
    <w:name w:val="A2"/>
    <w:basedOn w:val="1"/>
    <w:next w:val="1"/>
    <w:uiPriority w:val="0"/>
    <w:pPr>
      <w:keepNext/>
      <w:keepLines/>
      <w:numPr>
        <w:ilvl w:val="1"/>
        <w:numId w:val="11"/>
      </w:numPr>
      <w:spacing w:line="240" w:lineRule="auto"/>
      <w:ind w:left="547" w:hanging="547"/>
      <w:outlineLvl w:val="1"/>
    </w:pPr>
    <w:rPr>
      <w:rFonts w:ascii="Times New Roman" w:hAnsi="Times New Roman" w:eastAsia="Times New Roman" w:cs="Times New Roman"/>
      <w:b/>
      <w:kern w:val="2"/>
      <w:sz w:val="28"/>
      <w:szCs w:val="26"/>
      <w:lang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105</TotalTime>
  <ScaleCrop>false</ScaleCrop>
  <LinksUpToDate>false</LinksUpToDate>
  <CharactersWithSpaces>0</CharactersWithSpaces>
  <Application>WPS Office_12.1.0.27455_F1E327BC-269C-435d-A152-05C5408002CA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2026-09-13T12:16:00Z</dcterms:created>
  <dc:creator>admin</dc:creator>
  <cp:lastModifiedBy>admin</cp:lastModifiedBy>
  <dcterms:modified xsi:type="dcterms:W3CDTF">2026-09-13T14:57:10Z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1033-12.1.0.27455</vt:lpwstr>
  </property>
  <property fmtid="{D5CDD505-2E9C-101B-9397-08002B2CF9AE}" pid="3" name="ICV">
    <vt:lpwstr>1D282D674103420BBEB1BEB469E422FF_11</vt:lpwstr>
  </property>
  <property fmtid="{D5CDD505-2E9C-101B-9397-08002B2CF9AE}" pid="4" name="KSOTemplateDocerSaveRecord">
    <vt:lpwstr>eyJoZGlkIjoiMTBhMzJlY2UyMzU5NjkwMjZlZDA1MTBiZmEyY2EwNDIiLCJ1c2VySWQiOiI4ODEzODQ4NjY3NDc3In0=</vt:lpwstr>
  </property>
</Properties>
</file>